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3698B">
      <w:pPr>
        <w:spacing w:before="0" w:after="0"/>
      </w:pPr>
      <w:r>
        <w:drawing>
          <wp:inline distT="0" distB="0" distL="114300" distR="114300">
            <wp:extent cx="7104380" cy="1004760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100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9" w:h="16834"/>
      <w:pgMar w:top="360" w:right="360" w:bottom="360" w:left="3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65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Merlin</cp:lastModifiedBy>
  <dcterms:modified xsi:type="dcterms:W3CDTF">2026-10-24T16:27:02Z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eyJoZGlkIjoiY2EzZjZkZmRjOWYwYzZiMDdkN2VjNjYzMzEyZjUyYzciLCJ1c2VySWQiOiI1Njc2MzE5OTEwNzcifQ==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802AA59BC0D3420BB77B3D73D35844AC_13</vt:lpwstr>
  </property>
</Properties>
</file>